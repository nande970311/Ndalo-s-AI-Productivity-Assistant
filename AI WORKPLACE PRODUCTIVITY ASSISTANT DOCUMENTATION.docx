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35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450"/>
      </w:tblGrid>
      <w:tr w:rsidR="00C026B2" w14:paraId="7D0A2F93" w14:textId="77777777" w:rsidTr="00A21B9F">
        <w:trPr>
          <w:trHeight w:val="126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2EA7F90D" w14:textId="5D5B7DD2" w:rsidR="00C026B2" w:rsidRDefault="00C026B2" w:rsidP="00C026B2">
            <w:pPr>
              <w:pStyle w:val="Title"/>
            </w:pPr>
            <w:r w:rsidRPr="00D42A38">
              <w:t>A</w:t>
            </w:r>
            <w:r w:rsidR="00E744CD">
              <w:t>I WORKPLACE PRODUCTIVITY ASSISTANT DOCUMENTATION</w:t>
            </w:r>
          </w:p>
        </w:tc>
      </w:tr>
      <w:tr w:rsidR="00C026B2" w14:paraId="6DB61153" w14:textId="77777777" w:rsidTr="00A21B9F">
        <w:trPr>
          <w:trHeight w:val="27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0AD02207" w14:textId="52EC276C" w:rsidR="00C026B2" w:rsidRDefault="00E744CD" w:rsidP="00A21B9F">
            <w:pPr>
              <w:pStyle w:val="Subtitle"/>
            </w:pPr>
            <w:r>
              <w:t>Nande Mpayipheli</w:t>
            </w:r>
          </w:p>
        </w:tc>
      </w:tr>
    </w:tbl>
    <w:p w14:paraId="7CC3927D" w14:textId="77777777" w:rsidR="00C026B2" w:rsidRDefault="00C026B2" w:rsidP="00C026B2">
      <w:pPr>
        <w:pStyle w:val="TipText"/>
      </w:pPr>
    </w:p>
    <w:p w14:paraId="6AFD50D0" w14:textId="361FF7D9" w:rsidR="00F9577D" w:rsidRPr="00F9577D" w:rsidRDefault="00C87419" w:rsidP="00F9577D">
      <w:pPr>
        <w:pStyle w:val="Heading2"/>
        <w:numPr>
          <w:ilvl w:val="0"/>
          <w:numId w:val="0"/>
        </w:numPr>
      </w:pPr>
      <w:r>
        <w:t xml:space="preserve">PROMPTS USED AND </w:t>
      </w:r>
      <w:r w:rsidR="00F9577D">
        <w:t>PURPOSE:</w:t>
      </w:r>
      <w:r>
        <w:t xml:space="preserve"> EMAIL GENERATOR</w:t>
      </w:r>
      <w:r>
        <w:br/>
        <w:t>*Prompt</w:t>
      </w:r>
      <w:r w:rsidR="00F9577D">
        <w:t>1:</w:t>
      </w:r>
      <w:r>
        <w:t xml:space="preserve"> Write a professional email to colleagues about a Monday </w:t>
      </w:r>
      <w:r w:rsidR="00F9577D">
        <w:t>meeting.</w:t>
      </w:r>
      <w:r>
        <w:br/>
      </w:r>
      <w:r w:rsidR="00F9577D">
        <w:t>Tone:</w:t>
      </w:r>
      <w:r>
        <w:t xml:space="preserve"> Polite and respectful</w:t>
      </w:r>
      <w:r w:rsidR="00F9577D">
        <w:br/>
        <w:t xml:space="preserve">Purpose: Save 2+ hours daily writing emails for handmade colleagues </w:t>
      </w:r>
      <w:r>
        <w:br/>
      </w:r>
      <w:r>
        <w:br/>
        <w:t>PROMPT2: MEETING SUMMARIZER</w:t>
      </w:r>
      <w:r>
        <w:br/>
        <w:t>*Summarize</w:t>
      </w:r>
      <w:r w:rsidR="00F9577D">
        <w:t xml:space="preserve"> meeting notes, give 5 bullet and 3 action item with deadlines</w:t>
      </w:r>
      <w:r w:rsidR="00F9577D">
        <w:br/>
        <w:t xml:space="preserve">Purpose : Turn messy meeting notes into clear action items </w:t>
      </w:r>
      <w:r w:rsidR="00F9577D">
        <w:br/>
        <w:t xml:space="preserve">PROMPT3: TASK PLANNER </w:t>
      </w:r>
      <w:r w:rsidR="00F9577D">
        <w:br/>
        <w:t>*Prioritize these task , Email colleagues , Finish report, Team meeting, Make schedule with time blocks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0BD3E7BD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4C3DCC86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79DC19BA" w14:textId="685CF4C0" w:rsidR="005D4DC9" w:rsidRPr="00F16B15" w:rsidRDefault="005D4DC9" w:rsidP="00F16B1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6DF82E" w14:textId="77777777" w:rsidR="003312ED" w:rsidRPr="009923A8" w:rsidRDefault="003312ED" w:rsidP="009923A8">
      <w:pPr>
        <w:pStyle w:val="TipText"/>
      </w:pPr>
    </w:p>
    <w:p w14:paraId="4F4219C5" w14:textId="77777777" w:rsidR="003312ED" w:rsidRDefault="003312ED" w:rsidP="00CA5572">
      <w:pPr>
        <w:pStyle w:val="TipText"/>
      </w:pPr>
    </w:p>
    <w:p w14:paraId="3570B3A8" w14:textId="77777777" w:rsidR="003312ED" w:rsidRPr="00CA5572" w:rsidRDefault="003312ED" w:rsidP="00CA5572">
      <w:pPr>
        <w:pStyle w:val="TipText"/>
      </w:pPr>
    </w:p>
    <w:sectPr w:rsidR="003312ED" w:rsidRPr="00CA5572" w:rsidSect="00DD04BF">
      <w:footerReference w:type="default" r:id="rId11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E4BD" w14:textId="77777777" w:rsidR="00A038EB" w:rsidRDefault="00A038EB">
      <w:pPr>
        <w:spacing w:after="0" w:line="240" w:lineRule="auto"/>
      </w:pPr>
      <w:r>
        <w:separator/>
      </w:r>
    </w:p>
  </w:endnote>
  <w:endnote w:type="continuationSeparator" w:id="0">
    <w:p w14:paraId="5390E411" w14:textId="77777777" w:rsidR="00A038EB" w:rsidRDefault="00A03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A8122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ADFF" w14:textId="77777777" w:rsidR="00A038EB" w:rsidRDefault="00A038EB">
      <w:pPr>
        <w:spacing w:after="0" w:line="240" w:lineRule="auto"/>
      </w:pPr>
      <w:r>
        <w:separator/>
      </w:r>
    </w:p>
  </w:footnote>
  <w:footnote w:type="continuationSeparator" w:id="0">
    <w:p w14:paraId="7FB6CE90" w14:textId="77777777" w:rsidR="00A038EB" w:rsidRDefault="00A03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4950"/>
        </w:tabs>
        <w:ind w:left="4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num w:numId="1" w16cid:durableId="363289122">
    <w:abstractNumId w:val="9"/>
  </w:num>
  <w:num w:numId="2" w16cid:durableId="1773436715">
    <w:abstractNumId w:val="13"/>
  </w:num>
  <w:num w:numId="3" w16cid:durableId="394398141">
    <w:abstractNumId w:val="13"/>
    <w:lvlOverride w:ilvl="0">
      <w:startOverride w:val="1"/>
    </w:lvlOverride>
  </w:num>
  <w:num w:numId="4" w16cid:durableId="65955723">
    <w:abstractNumId w:val="10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12"/>
  </w:num>
  <w:num w:numId="16" w16cid:durableId="960648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19"/>
    <w:rsid w:val="000232EA"/>
    <w:rsid w:val="00023DA4"/>
    <w:rsid w:val="000277C5"/>
    <w:rsid w:val="00046997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21E91"/>
    <w:rsid w:val="00175DE0"/>
    <w:rsid w:val="00190C79"/>
    <w:rsid w:val="001A153F"/>
    <w:rsid w:val="001A728E"/>
    <w:rsid w:val="001D3121"/>
    <w:rsid w:val="001E042A"/>
    <w:rsid w:val="00206A9A"/>
    <w:rsid w:val="00225505"/>
    <w:rsid w:val="00233587"/>
    <w:rsid w:val="002A511A"/>
    <w:rsid w:val="002C200F"/>
    <w:rsid w:val="002F0604"/>
    <w:rsid w:val="00325DA6"/>
    <w:rsid w:val="003312ED"/>
    <w:rsid w:val="00364BB0"/>
    <w:rsid w:val="00385CDF"/>
    <w:rsid w:val="00394A77"/>
    <w:rsid w:val="004018C1"/>
    <w:rsid w:val="00446879"/>
    <w:rsid w:val="004727F4"/>
    <w:rsid w:val="0047771A"/>
    <w:rsid w:val="004A0A8D"/>
    <w:rsid w:val="004A3CE2"/>
    <w:rsid w:val="004C5EC7"/>
    <w:rsid w:val="004E0E4E"/>
    <w:rsid w:val="00535D67"/>
    <w:rsid w:val="0056348C"/>
    <w:rsid w:val="00575B92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301C1"/>
    <w:rsid w:val="00791457"/>
    <w:rsid w:val="007C2D30"/>
    <w:rsid w:val="007F372E"/>
    <w:rsid w:val="00801102"/>
    <w:rsid w:val="008051CD"/>
    <w:rsid w:val="008471C0"/>
    <w:rsid w:val="0087771F"/>
    <w:rsid w:val="00896240"/>
    <w:rsid w:val="008D5E06"/>
    <w:rsid w:val="008D6D77"/>
    <w:rsid w:val="008E631E"/>
    <w:rsid w:val="00914873"/>
    <w:rsid w:val="00954BFF"/>
    <w:rsid w:val="00963CF3"/>
    <w:rsid w:val="00971F80"/>
    <w:rsid w:val="009923A8"/>
    <w:rsid w:val="009A1CF0"/>
    <w:rsid w:val="009B1731"/>
    <w:rsid w:val="009C0227"/>
    <w:rsid w:val="009C47D4"/>
    <w:rsid w:val="009E2B16"/>
    <w:rsid w:val="009F629A"/>
    <w:rsid w:val="00A038EB"/>
    <w:rsid w:val="00A67AE6"/>
    <w:rsid w:val="00A819F8"/>
    <w:rsid w:val="00AA0568"/>
    <w:rsid w:val="00AA316B"/>
    <w:rsid w:val="00AC59CE"/>
    <w:rsid w:val="00B04D5B"/>
    <w:rsid w:val="00B05004"/>
    <w:rsid w:val="00B27C2B"/>
    <w:rsid w:val="00B62D04"/>
    <w:rsid w:val="00B80D0D"/>
    <w:rsid w:val="00BC1FD2"/>
    <w:rsid w:val="00BD7D71"/>
    <w:rsid w:val="00BE3695"/>
    <w:rsid w:val="00C01E4F"/>
    <w:rsid w:val="00C026B2"/>
    <w:rsid w:val="00C244A1"/>
    <w:rsid w:val="00C305F6"/>
    <w:rsid w:val="00C76CE4"/>
    <w:rsid w:val="00C87419"/>
    <w:rsid w:val="00C92C41"/>
    <w:rsid w:val="00C94B82"/>
    <w:rsid w:val="00CA22D1"/>
    <w:rsid w:val="00CA5572"/>
    <w:rsid w:val="00CC74D2"/>
    <w:rsid w:val="00D04747"/>
    <w:rsid w:val="00D212E6"/>
    <w:rsid w:val="00D27A92"/>
    <w:rsid w:val="00D42A38"/>
    <w:rsid w:val="00D50009"/>
    <w:rsid w:val="00D57E3E"/>
    <w:rsid w:val="00D80AC9"/>
    <w:rsid w:val="00DB24CB"/>
    <w:rsid w:val="00DD04BF"/>
    <w:rsid w:val="00DF5013"/>
    <w:rsid w:val="00E218A3"/>
    <w:rsid w:val="00E41C52"/>
    <w:rsid w:val="00E46BE3"/>
    <w:rsid w:val="00E744CD"/>
    <w:rsid w:val="00E87276"/>
    <w:rsid w:val="00E9640A"/>
    <w:rsid w:val="00ED7DC4"/>
    <w:rsid w:val="00F1586E"/>
    <w:rsid w:val="00F16B15"/>
    <w:rsid w:val="00F37B71"/>
    <w:rsid w:val="00F40908"/>
    <w:rsid w:val="00F62FD6"/>
    <w:rsid w:val="00F95167"/>
    <w:rsid w:val="00F9577D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BE702"/>
  <w15:chartTrackingRefBased/>
  <w15:docId w15:val="{A0FD074C-A812-48E2-8972-0A8705E0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PACITI-JHB\AppData\Local\Microsoft\Office\16.0\DTS\en-US%7b38ED7583-59AB-46A7-A4D2-6A74D4A7BFFF%7d\%7b1BFE9881-9E3C-45AE-9CEA-FE08F5EA099A%7dTF4ef8e72c-1067-4295-ad89-c8a0b6e589af055bdd5c_win32-1a81754edd0d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{1BFE9881-9E3C-45AE-9CEA-FE08F5EA099A}TF4ef8e72c-1067-4295-ad89-c8a0b6e589af055bdd5c_win32-1a81754edd0d</Template>
  <TotalTime>28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CAPACITI-JHB</dc:creator>
  <cp:lastModifiedBy>Nande Mpayipheli</cp:lastModifiedBy>
  <cp:revision>1</cp:revision>
  <cp:lastPrinted>2025-04-29T22:21:00Z</cp:lastPrinted>
  <dcterms:created xsi:type="dcterms:W3CDTF">2026-06-12T16:56:00Z</dcterms:created>
  <dcterms:modified xsi:type="dcterms:W3CDTF">2026-06-12T17:24:00Z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